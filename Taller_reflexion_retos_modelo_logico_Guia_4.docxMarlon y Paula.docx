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7"/>
        <w:tblW w:w="0" w:type="auto"/>
        <w:tblInd w:w="0" w:type="dxa"/>
        <w:tblBorders>
          <w:top w:val="single" w:color="95B3D7" w:themeColor="accent1" w:themeTint="99" w:sz="4" w:space="0"/>
          <w:left w:val="single" w:color="95B3D7" w:themeColor="accent1" w:themeTint="99" w:sz="4" w:space="0"/>
          <w:bottom w:val="single" w:color="95B3D7" w:themeColor="accent1" w:themeTint="99" w:sz="4" w:space="0"/>
          <w:right w:val="single" w:color="95B3D7" w:themeColor="accent1" w:themeTint="99" w:sz="4" w:space="0"/>
          <w:insideH w:val="single" w:color="95B3D7" w:themeColor="accent1" w:themeTint="99" w:sz="4" w:space="0"/>
          <w:insideV w:val="single" w:color="95B3D7" w:themeColor="accen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387C8FDC">
        <w:tblPrEx>
          <w:tblBorders>
            <w:top w:val="single" w:color="95B3D7" w:themeColor="accent1" w:themeTint="99" w:sz="4" w:space="0"/>
            <w:left w:val="single" w:color="95B3D7" w:themeColor="accent1" w:themeTint="99" w:sz="4" w:space="0"/>
            <w:bottom w:val="single" w:color="95B3D7" w:themeColor="accent1" w:themeTint="99" w:sz="4" w:space="0"/>
            <w:right w:val="single" w:color="95B3D7" w:themeColor="accent1" w:themeTint="99" w:sz="4" w:space="0"/>
            <w:insideH w:val="single" w:color="95B3D7" w:themeColor="accent1" w:themeTint="99" w:sz="4" w:space="0"/>
            <w:insideV w:val="single" w:color="95B3D7" w:themeColor="accen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tcBorders>
              <w:top w:val="single" w:color="4F81BD" w:themeColor="accent1" w:sz="4" w:space="0"/>
              <w:left w:val="single" w:color="4F81BD" w:themeColor="accent1" w:sz="4" w:space="0"/>
              <w:bottom w:val="single" w:color="4F81BD" w:themeColor="accent1" w:sz="4" w:space="0"/>
              <w:right w:val="nil"/>
              <w:insideH w:val="single" w:sz="4" w:space="0"/>
              <w:insideV w:val="nil"/>
            </w:tcBorders>
            <w:shd w:val="clear" w:color="auto" w:fill="4F81BD" w:themeFill="accent1"/>
          </w:tcPr>
          <w:p w14:paraId="1141B245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0" w:name="_GoBack"/>
            <w:bookmarkEnd w:id="0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drawing>
                <wp:inline distT="0" distB="0" distL="0" distR="0">
                  <wp:extent cx="570865" cy="532765"/>
                  <wp:effectExtent l="0" t="0" r="635" b="63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29" cy="5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4F81BD" w:themeColor="accent1" w:sz="4" w:space="0"/>
              <w:bottom w:val="single" w:color="4F81BD" w:themeColor="accent1" w:sz="4" w:space="0"/>
              <w:right w:val="single" w:color="4F81BD" w:themeColor="accent1" w:sz="4" w:space="0"/>
              <w:insideH w:val="single" w:sz="4" w:space="0"/>
              <w:insideV w:val="nil"/>
            </w:tcBorders>
            <w:shd w:val="clear" w:color="auto" w:fill="4F81BD" w:themeFill="accent1"/>
          </w:tcPr>
          <w:p w14:paraId="2060B13F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/>
                <w:sz w:val="28"/>
              </w:rPr>
              <w:t>TALLER DE REFLEXIÓN INICIAL</w:t>
            </w:r>
            <w:r>
              <w:rPr>
                <w:b/>
                <w:bCs/>
                <w:color w:val="F0FFF0"/>
                <w:sz w:val="19"/>
              </w:rPr>
              <w:br w:type="textWrapping"/>
            </w:r>
            <w:r>
              <w:rPr>
                <w:b/>
                <w:bCs/>
                <w:color w:val="F0FFF0"/>
                <w:sz w:val="19"/>
              </w:rPr>
              <w:t>Diseñar la solución de software de acuerdo con procedimientos y requisitos técnicos</w:t>
            </w:r>
          </w:p>
        </w:tc>
      </w:tr>
    </w:tbl>
    <w:p w14:paraId="1DA7B9D3">
      <w:pPr>
        <w:spacing w:after="0"/>
      </w:pPr>
    </w:p>
    <w:p w14:paraId="46909165">
      <w:pPr>
        <w:pStyle w:val="164"/>
        <w:jc w:val="center"/>
        <w:rPr>
          <w:rFonts w:hint="eastAsia"/>
        </w:rPr>
      </w:pPr>
      <w:r>
        <w:t>Organiza la información antes de programar</w:t>
      </w:r>
    </w:p>
    <w:p w14:paraId="33269CF2">
      <w:pPr>
        <w:jc w:val="center"/>
      </w:pPr>
      <w:r>
        <w:rPr>
          <w:i/>
          <w:color w:val="505050"/>
          <w:sz w:val="24"/>
        </w:rPr>
        <w:t>Reto visual para descubrir la lógica de una solución de software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4A414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  <w:shd w:val="clear" w:color="auto" w:fill="EAF5E5"/>
          </w:tcPr>
          <w:p w14:paraId="6B5FADCD">
            <w:r>
              <w:rPr>
                <w:b/>
              </w:rPr>
              <w:t>Nombre:</w:t>
            </w:r>
          </w:p>
        </w:tc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  <w:shd w:val="clear" w:color="auto" w:fill="EAF5E5"/>
          </w:tcPr>
          <w:p w14:paraId="509B9306">
            <w:r>
              <w:rPr>
                <w:b/>
              </w:rPr>
              <w:t>Ficha:</w:t>
            </w:r>
          </w:p>
        </w:tc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  <w:shd w:val="clear" w:color="auto" w:fill="EAF5E5"/>
          </w:tcPr>
          <w:p w14:paraId="7B642943">
            <w:r>
              <w:rPr>
                <w:b/>
              </w:rPr>
              <w:t>Fecha:</w:t>
            </w:r>
          </w:p>
        </w:tc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  <w:shd w:val="clear" w:color="auto" w:fill="EAF5E5"/>
          </w:tcPr>
          <w:p w14:paraId="4C8FF89C">
            <w:r>
              <w:rPr>
                <w:b/>
              </w:rPr>
              <w:t>Equipo:</w:t>
            </w:r>
          </w:p>
        </w:tc>
      </w:tr>
      <w:tr w14:paraId="7C882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</w:tcPr>
          <w:p w14:paraId="45AE4CC8">
            <w:r>
              <w:t>_____</w:t>
            </w:r>
            <w:r>
              <w:rPr>
                <w:rFonts w:hint="default"/>
                <w:lang w:val="es-ES"/>
              </w:rPr>
              <w:t>Paula Hernandez y Marlon Herrera</w:t>
            </w:r>
            <w:r>
              <w:t>________</w:t>
            </w:r>
          </w:p>
        </w:tc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</w:tcPr>
          <w:p w14:paraId="4AC469D9">
            <w:r>
              <w:t>_______</w:t>
            </w:r>
            <w:r>
              <w:rPr>
                <w:rFonts w:hint="default"/>
                <w:lang w:val="es-ES"/>
              </w:rPr>
              <w:t>3410437</w:t>
            </w:r>
            <w:r>
              <w:t>_________</w:t>
            </w:r>
          </w:p>
        </w:tc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</w:tcPr>
          <w:p w14:paraId="6C1D97D3">
            <w:r>
              <w:t>___</w:t>
            </w:r>
            <w:r>
              <w:rPr>
                <w:rFonts w:hint="default"/>
                <w:lang w:val="es-ES"/>
              </w:rPr>
              <w:t>16-09-2026</w:t>
            </w:r>
            <w:r>
              <w:t>_____________</w:t>
            </w:r>
          </w:p>
        </w:tc>
        <w:tc>
          <w:tcPr>
            <w:tcW w:w="2664" w:type="dxa"/>
            <w:tcBorders>
              <w:top w:val="single" w:color="BFD8B3" w:sz="4" w:space="0"/>
              <w:left w:val="single" w:color="BFD8B3" w:sz="4" w:space="0"/>
              <w:bottom w:val="single" w:color="BFD8B3" w:sz="4" w:space="0"/>
              <w:right w:val="single" w:color="BFD8B3" w:sz="4" w:space="0"/>
            </w:tcBorders>
          </w:tcPr>
          <w:p w14:paraId="46566C5E">
            <w:r>
              <w:t>__</w:t>
            </w:r>
            <w:r>
              <w:rPr>
                <w:rFonts w:hint="default"/>
                <w:lang w:val="es-ES"/>
              </w:rPr>
              <w:t>Paula Hernandez y Marlon Herrera</w:t>
            </w:r>
            <w:r>
              <w:t>___</w:t>
            </w:r>
          </w:p>
        </w:tc>
      </w:tr>
    </w:tbl>
    <w:p w14:paraId="0F965461">
      <w:pPr>
        <w:spacing w:after="0"/>
      </w:pPr>
    </w:p>
    <w:p w14:paraId="152FBA6C">
      <w:pPr>
        <w:pStyle w:val="166"/>
        <w:rPr>
          <w:rFonts w:hint="eastAsia"/>
        </w:rPr>
      </w:pPr>
      <w:r>
        <w:t>Propósito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6475A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</w:tcBorders>
            <w:shd w:val="clear" w:color="auto" w:fill="EEF7EA"/>
            <w:vAlign w:val="center"/>
          </w:tcPr>
          <w:p w14:paraId="630F8904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  <w:right w:val="single" w:color="39A900" w:sz="10" w:space="0"/>
            </w:tcBorders>
            <w:shd w:val="clear" w:color="auto" w:fill="EEF7EA"/>
          </w:tcPr>
          <w:p w14:paraId="660838BD">
            <w:pPr>
              <w:spacing w:after="0"/>
            </w:pPr>
            <w:r>
              <w:t>Resolver tres situaciones sencillas para descubrir que, antes de programar una aplicación, es necesario organizar la información, ubicar cada dato en el lugar correcto y reconocer cómo se relacionan los elementos del sistema.</w:t>
            </w:r>
          </w:p>
        </w:tc>
      </w:tr>
    </w:tbl>
    <w:p w14:paraId="10739A1C">
      <w:pPr>
        <w:spacing w:after="0"/>
      </w:pPr>
    </w:p>
    <w:p w14:paraId="3DEBCE48">
      <w:pPr>
        <w:pStyle w:val="166"/>
        <w:rPr>
          <w:rFonts w:hint="eastAsia"/>
        </w:rPr>
      </w:pPr>
      <w:r>
        <w:t>Indicaciones</w:t>
      </w:r>
    </w:p>
    <w:p w14:paraId="1A557D25">
      <w:pPr>
        <w:spacing w:after="40"/>
        <w:ind w:left="216"/>
      </w:pPr>
      <w:r>
        <w:rPr>
          <w:b/>
          <w:color w:val="39A900"/>
        </w:rPr>
        <w:t xml:space="preserve">1. </w:t>
      </w:r>
      <w:r>
        <w:t>Trabajen en equipos de 2 o 3 aprendices.</w:t>
      </w:r>
    </w:p>
    <w:p w14:paraId="5CAEB7E0">
      <w:pPr>
        <w:spacing w:after="40"/>
        <w:ind w:left="216"/>
      </w:pPr>
      <w:r>
        <w:rPr>
          <w:b/>
          <w:color w:val="39A900"/>
        </w:rPr>
        <w:t xml:space="preserve">2. </w:t>
      </w:r>
      <w:r>
        <w:t>Lean únicamente la situación y las pistas de cada reto.</w:t>
      </w:r>
    </w:p>
    <w:p w14:paraId="35D0F87F">
      <w:pPr>
        <w:spacing w:after="40"/>
        <w:ind w:left="216"/>
      </w:pPr>
      <w:r>
        <w:rPr>
          <w:b/>
          <w:color w:val="39A900"/>
        </w:rPr>
        <w:t xml:space="preserve">3. </w:t>
      </w:r>
      <w:r>
        <w:t>Usen el banco de palabras para completar los nombres y datos del pictorama.</w:t>
      </w:r>
    </w:p>
    <w:p w14:paraId="2CD9FE19">
      <w:pPr>
        <w:spacing w:after="40"/>
        <w:ind w:left="216"/>
      </w:pPr>
      <w:r>
        <w:rPr>
          <w:b/>
          <w:color w:val="39A900"/>
        </w:rPr>
        <w:t xml:space="preserve">4. </w:t>
      </w:r>
      <w:r>
        <w:t>Sigan las flechas: indican cómo se conecta un elemento con otro.</w:t>
      </w:r>
    </w:p>
    <w:p w14:paraId="41F5D661">
      <w:pPr>
        <w:spacing w:after="40"/>
        <w:ind w:left="216"/>
      </w:pPr>
      <w:r>
        <w:rPr>
          <w:b/>
          <w:color w:val="39A900"/>
        </w:rPr>
        <w:t xml:space="preserve">5. </w:t>
      </w:r>
      <w:r>
        <w:t>Respondan con palabras sencillas. En esta actividad NO es necesario conocer términos técnicos.</w:t>
      </w:r>
    </w:p>
    <w:p w14:paraId="0F2E2427">
      <w:pPr>
        <w:pStyle w:val="166"/>
        <w:rPr>
          <w:rFonts w:hint="eastAsia"/>
        </w:rPr>
      </w:pPr>
      <w:r>
        <w:t>Leyenda visual</w:t>
      </w:r>
    </w:p>
    <w:tbl>
      <w:tblPr>
        <w:tblStyle w:val="12"/>
        <w:tblW w:w="110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2211"/>
        <w:gridCol w:w="2211"/>
        <w:gridCol w:w="2211"/>
        <w:gridCol w:w="17"/>
      </w:tblGrid>
      <w:tr w14:paraId="5E847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1136" w:hRule="atLeast"/>
          <w:jc w:val="center"/>
        </w:trPr>
        <w:tc>
          <w:tcPr>
            <w:tcW w:w="4423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7FAF6"/>
            <w:vAlign w:val="center"/>
          </w:tcPr>
          <w:p w14:paraId="782DA8A2">
            <w:pPr>
              <w:jc w:val="center"/>
            </w:pPr>
            <w:r>
              <w:drawing>
                <wp:inline distT="0" distB="0" distL="0" distR="0">
                  <wp:extent cx="411480" cy="4114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B3F19">
            <w:pPr>
              <w:jc w:val="center"/>
            </w:pPr>
            <w:r>
              <w:rPr>
                <w:b/>
                <w:sz w:val="19"/>
              </w:rPr>
              <w:t>Persona</w:t>
            </w:r>
          </w:p>
        </w:tc>
        <w:tc>
          <w:tcPr>
            <w:tcW w:w="2211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7FAF6"/>
            <w:vAlign w:val="center"/>
          </w:tcPr>
          <w:p w14:paraId="66A05974">
            <w:pPr>
              <w:jc w:val="center"/>
            </w:pPr>
            <w:r>
              <w:drawing>
                <wp:inline distT="0" distB="0" distL="0" distR="0">
                  <wp:extent cx="411480" cy="4114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499E6">
            <w:pPr>
              <w:jc w:val="center"/>
            </w:pPr>
            <w:r>
              <w:rPr>
                <w:b/>
                <w:sz w:val="19"/>
              </w:rPr>
              <w:t>Datos</w:t>
            </w:r>
          </w:p>
        </w:tc>
        <w:tc>
          <w:tcPr>
            <w:tcW w:w="2211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7FAF6"/>
            <w:vAlign w:val="center"/>
          </w:tcPr>
          <w:p w14:paraId="4FE0CF77">
            <w:pPr>
              <w:jc w:val="center"/>
            </w:pPr>
            <w:r>
              <w:drawing>
                <wp:inline distT="0" distB="0" distL="0" distR="0">
                  <wp:extent cx="411480" cy="4114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3E9EF">
            <w:pPr>
              <w:jc w:val="center"/>
            </w:pPr>
            <w:r>
              <w:rPr>
                <w:b/>
                <w:sz w:val="19"/>
              </w:rPr>
              <w:t>Relación</w:t>
            </w:r>
          </w:p>
        </w:tc>
        <w:tc>
          <w:tcPr>
            <w:tcW w:w="2211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7FAF6"/>
            <w:vAlign w:val="center"/>
          </w:tcPr>
          <w:p w14:paraId="25B270A2">
            <w:pPr>
              <w:jc w:val="center"/>
            </w:pPr>
            <w:r>
              <w:drawing>
                <wp:inline distT="0" distB="0" distL="0" distR="0">
                  <wp:extent cx="411480" cy="4114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7C59A">
            <w:pPr>
              <w:jc w:val="center"/>
            </w:pPr>
            <w:r>
              <w:rPr>
                <w:b/>
                <w:sz w:val="19"/>
              </w:rPr>
              <w:t>Pista</w:t>
            </w:r>
          </w:p>
        </w:tc>
      </w:tr>
      <w:tr w14:paraId="7BE06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423" w:type="dxa"/>
            <w:tcBorders>
              <w:top w:val="single" w:color="F47F20" w:sz="10" w:space="0"/>
              <w:left w:val="single" w:color="F47F20" w:sz="10" w:space="0"/>
              <w:bottom w:val="single" w:color="F47F20" w:sz="10" w:space="0"/>
            </w:tcBorders>
            <w:shd w:val="clear" w:color="auto" w:fill="FFF4E8"/>
            <w:vAlign w:val="center"/>
          </w:tcPr>
          <w:p w14:paraId="1B73DD08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0" w:type="dxa"/>
            <w:gridSpan w:val="4"/>
            <w:tcBorders>
              <w:top w:val="single" w:color="F47F20" w:sz="10" w:space="0"/>
              <w:left w:val="single" w:color="F47F20" w:sz="10" w:space="0"/>
              <w:bottom w:val="single" w:color="F47F20" w:sz="10" w:space="0"/>
              <w:right w:val="single" w:color="F47F20" w:sz="10" w:space="0"/>
            </w:tcBorders>
            <w:shd w:val="clear" w:color="auto" w:fill="FFF4E8"/>
          </w:tcPr>
          <w:p w14:paraId="46F3390C">
            <w:pPr>
              <w:spacing w:after="0"/>
            </w:pPr>
            <w:r>
              <w:t>Regla del taller: no busques la respuesta “más técnica”. Busca la respuesta que tenga más sentido y permita organizar mejor la información.</w:t>
            </w:r>
          </w:p>
        </w:tc>
      </w:tr>
    </w:tbl>
    <w:p w14:paraId="6A5976B6">
      <w:pPr>
        <w:spacing w:after="0"/>
      </w:pPr>
    </w:p>
    <w:p w14:paraId="052C22D3">
      <w:r>
        <w:br w:type="page"/>
      </w:r>
    </w:p>
    <w:p w14:paraId="7AAA2043">
      <w:pPr>
        <w:spacing w:after="0"/>
      </w:pPr>
    </w:p>
    <w:p w14:paraId="6BA492DD">
      <w:pPr>
        <w:pStyle w:val="165"/>
        <w:rPr>
          <w:rFonts w:hint="eastAsia"/>
        </w:rPr>
      </w:pPr>
      <w:r>
        <w:rPr>
          <w:color w:val="39A900"/>
        </w:rPr>
        <w:t xml:space="preserve">RETO 1. </w:t>
      </w:r>
      <w:r>
        <w:t>El taller de motocicletas</w:t>
      </w:r>
    </w:p>
    <w:p w14:paraId="23A3111D">
      <w:pPr>
        <w:spacing w:after="100"/>
      </w:pPr>
      <w:r>
        <w:rPr>
          <w:i/>
          <w:color w:val="555555"/>
        </w:rPr>
        <w:t>Objetivo: separar correctamente la información de dos elementos sencillos.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244A5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</w:tcBorders>
            <w:shd w:val="clear" w:color="auto" w:fill="EEF7EA"/>
            <w:vAlign w:val="center"/>
          </w:tcPr>
          <w:p w14:paraId="41D43D82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  <w:right w:val="single" w:color="39A900" w:sz="10" w:space="0"/>
            </w:tcBorders>
            <w:shd w:val="clear" w:color="auto" w:fill="EEF7EA"/>
          </w:tcPr>
          <w:p w14:paraId="06487202">
            <w:pPr>
              <w:spacing w:after="0"/>
            </w:pPr>
            <w:r>
              <w:t>Un taller necesita organizar la información de sus clientes y de sus motocicletas. De cada cliente registra nombre y teléfono. De cada motocicleta registra placa, marca y modelo. Un cliente puede tener una o varias motocicletas.</w:t>
            </w:r>
          </w:p>
        </w:tc>
      </w:tr>
    </w:tbl>
    <w:p w14:paraId="53387CD3">
      <w:pPr>
        <w:spacing w:after="0"/>
      </w:pPr>
    </w:p>
    <w:p w14:paraId="3919894A">
      <w:pPr>
        <w:pStyle w:val="166"/>
        <w:rPr>
          <w:rFonts w:hint="eastAsia"/>
        </w:rPr>
      </w:pPr>
      <w:r>
        <w:t>Pistas claras para resolverlo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521D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23B49F2C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634B12CE">
            <w:pPr>
              <w:spacing w:after="20"/>
            </w:pPr>
            <w:r>
              <w:t>El nombre y el teléfono son datos de la persona que lleva la motocicleta al taller.</w:t>
            </w:r>
          </w:p>
        </w:tc>
      </w:tr>
      <w:tr w14:paraId="7D9D6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496E032E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1C7CDFAB">
            <w:pPr>
              <w:spacing w:after="20"/>
            </w:pPr>
            <w:r>
              <w:t>La placa, la marca y el modelo describen a la motocicleta.</w:t>
            </w:r>
          </w:p>
        </w:tc>
      </w:tr>
      <w:tr w14:paraId="4B1BF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19D628D3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47E8DABA">
            <w:pPr>
              <w:spacing w:after="20"/>
            </w:pPr>
            <w:r>
              <w:t>Una motocicleta pertenece a un cliente.</w:t>
            </w:r>
          </w:p>
        </w:tc>
      </w:tr>
      <w:tr w14:paraId="26D86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0A847CEA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17B8C7DF">
            <w:pPr>
              <w:spacing w:after="20"/>
            </w:pPr>
            <w:r>
              <w:t>Un mismo cliente puede tener más de una motocicleta.</w:t>
            </w:r>
          </w:p>
        </w:tc>
      </w:tr>
    </w:tbl>
    <w:p w14:paraId="56BE38CE">
      <w:pPr>
        <w:spacing w:after="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551AD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5A9626B4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7A87F">
            <w:pPr>
              <w:jc w:val="center"/>
            </w:pPr>
            <w:r>
              <w:rPr>
                <w:b/>
                <w:color w:val="2A2F33"/>
                <w:sz w:val="22"/>
              </w:rPr>
              <w:t>________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Cliente</w:t>
            </w:r>
            <w:r>
              <w:rPr>
                <w:b/>
                <w:color w:val="2A2F33"/>
                <w:sz w:val="22"/>
              </w:rPr>
              <w:t>________</w:t>
            </w:r>
          </w:p>
          <w:p w14:paraId="36E7F990">
            <w:pPr>
              <w:spacing w:after="20"/>
            </w:pPr>
            <w:r>
              <w:rPr>
                <w:sz w:val="19"/>
              </w:rPr>
              <w:t>Dato 1: __</w:t>
            </w:r>
            <w:r>
              <w:rPr>
                <w:rFonts w:hint="default"/>
                <w:sz w:val="19"/>
                <w:lang w:val="es-ES"/>
              </w:rPr>
              <w:t>Nombre</w:t>
            </w:r>
            <w:r>
              <w:rPr>
                <w:sz w:val="19"/>
              </w:rPr>
              <w:t>________________</w:t>
            </w:r>
          </w:p>
          <w:p w14:paraId="7C5DD297">
            <w:pPr>
              <w:spacing w:after="20"/>
            </w:pPr>
            <w:r>
              <w:rPr>
                <w:sz w:val="19"/>
              </w:rPr>
              <w:t>Dato 2: _____</w:t>
            </w:r>
            <w:r>
              <w:rPr>
                <w:rFonts w:hint="default"/>
                <w:sz w:val="19"/>
                <w:lang w:val="es-ES"/>
              </w:rPr>
              <w:t>Telefono</w:t>
            </w:r>
            <w:r>
              <w:rPr>
                <w:sz w:val="19"/>
              </w:rPr>
              <w:t>_____________</w:t>
            </w:r>
          </w:p>
        </w:tc>
        <w:tc>
          <w:tcPr>
            <w:tcW w:w="3552" w:type="dxa"/>
            <w:vAlign w:val="center"/>
          </w:tcPr>
          <w:p w14:paraId="3664DD6C">
            <w:pPr>
              <w:jc w:val="center"/>
            </w:pPr>
            <w:r>
              <w:rPr>
                <w:b/>
                <w:color w:val="39A900"/>
                <w:sz w:val="17"/>
              </w:rPr>
              <w:t>TIENE</w:t>
            </w:r>
            <w:r>
              <w:rPr>
                <w:b/>
                <w:color w:val="39A900"/>
                <w:sz w:val="17"/>
              </w:rPr>
              <w:br w:type="textWrapping"/>
            </w:r>
            <w:r>
              <w:rPr>
                <w:b/>
                <w:color w:val="39A900"/>
                <w:sz w:val="17"/>
              </w:rPr>
              <w:t>→</w:t>
            </w:r>
          </w:p>
        </w:tc>
        <w:tc>
          <w:tcPr>
            <w:tcW w:w="3552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568F47BB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FC66C">
            <w:pPr>
              <w:jc w:val="center"/>
            </w:pPr>
            <w:r>
              <w:rPr>
                <w:b/>
                <w:color w:val="2A2F33"/>
                <w:sz w:val="22"/>
              </w:rPr>
              <w:t>_________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Motocicleta</w:t>
            </w:r>
            <w:r>
              <w:rPr>
                <w:b/>
                <w:color w:val="2A2F33"/>
                <w:sz w:val="22"/>
              </w:rPr>
              <w:t>_______</w:t>
            </w:r>
          </w:p>
          <w:p w14:paraId="452BEFE1">
            <w:pPr>
              <w:spacing w:after="20"/>
            </w:pPr>
            <w:r>
              <w:rPr>
                <w:sz w:val="19"/>
              </w:rPr>
              <w:t>Dato 1: _</w:t>
            </w:r>
            <w:r>
              <w:rPr>
                <w:rFonts w:hint="default"/>
                <w:sz w:val="19"/>
                <w:lang w:val="es-ES"/>
              </w:rPr>
              <w:t>Placa</w:t>
            </w:r>
            <w:r>
              <w:rPr>
                <w:sz w:val="19"/>
              </w:rPr>
              <w:t>_________________</w:t>
            </w:r>
          </w:p>
          <w:p w14:paraId="419E71FD">
            <w:pPr>
              <w:spacing w:after="20"/>
            </w:pPr>
            <w:r>
              <w:rPr>
                <w:sz w:val="19"/>
              </w:rPr>
              <w:t>Dato 2: _____</w:t>
            </w:r>
            <w:r>
              <w:rPr>
                <w:rFonts w:hint="default"/>
                <w:sz w:val="19"/>
                <w:lang w:val="es-ES"/>
              </w:rPr>
              <w:t>Marca</w:t>
            </w:r>
            <w:r>
              <w:rPr>
                <w:sz w:val="19"/>
              </w:rPr>
              <w:t>_____________</w:t>
            </w:r>
          </w:p>
          <w:p w14:paraId="7687DC49">
            <w:pPr>
              <w:spacing w:after="20"/>
            </w:pPr>
            <w:r>
              <w:rPr>
                <w:sz w:val="19"/>
              </w:rPr>
              <w:t>Dato 3: _____</w:t>
            </w:r>
            <w:r>
              <w:rPr>
                <w:rFonts w:hint="default"/>
                <w:sz w:val="19"/>
                <w:lang w:val="es-ES"/>
              </w:rPr>
              <w:t>Modelo</w:t>
            </w:r>
            <w:r>
              <w:rPr>
                <w:sz w:val="19"/>
              </w:rPr>
              <w:t>_____________</w:t>
            </w:r>
          </w:p>
        </w:tc>
      </w:tr>
    </w:tbl>
    <w:p w14:paraId="0130E6CA">
      <w:pPr>
        <w:spacing w:after="0"/>
      </w:pPr>
    </w:p>
    <w:p w14:paraId="4C128E93">
      <w:pPr>
        <w:pStyle w:val="166"/>
        <w:rPr>
          <w:rFonts w:hint="eastAsia"/>
        </w:rPr>
      </w:pPr>
      <w:r>
        <w:t>Banco de palabras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066981D0">
        <w:trPr>
          <w:jc w:val="center"/>
        </w:trPr>
        <w:tc>
          <w:tcPr>
            <w:tcW w:w="10656" w:type="dxa"/>
            <w:tcBorders>
              <w:top w:val="single" w:color="F47F20" w:sz="8" w:space="0"/>
              <w:left w:val="single" w:color="F47F20" w:sz="8" w:space="0"/>
              <w:bottom w:val="single" w:color="F47F20" w:sz="8" w:space="0"/>
              <w:right w:val="single" w:color="F47F20" w:sz="8" w:space="0"/>
            </w:tcBorders>
            <w:shd w:val="clear" w:color="auto" w:fill="FFF4E8"/>
          </w:tcPr>
          <w:p w14:paraId="7EF48A45">
            <w:pPr>
              <w:jc w:val="center"/>
            </w:pPr>
            <w:r>
              <w:rPr>
                <w:b/>
              </w:rPr>
              <w:t>CLIENTE   •   MOTOCICLETA   •   NOMBRE   •   TELÉFONO   •   PLACA   •   MARCA   •   MODELO</w:t>
            </w:r>
          </w:p>
        </w:tc>
      </w:tr>
    </w:tbl>
    <w:p w14:paraId="18A5CF13">
      <w:pPr>
        <w:spacing w:after="0"/>
      </w:pPr>
    </w:p>
    <w:p w14:paraId="2C05BC75">
      <w:pPr>
        <w:pStyle w:val="166"/>
        <w:rPr>
          <w:rFonts w:hint="eastAsia"/>
        </w:rPr>
      </w:pPr>
      <w:r>
        <w:t>Responde</w:t>
      </w:r>
    </w:p>
    <w:p w14:paraId="731BA2F3">
      <w:pPr>
        <w:spacing w:after="20"/>
        <w:ind w:left="115"/>
      </w:pPr>
      <w:r>
        <w:rPr>
          <w:b/>
          <w:color w:val="39A900"/>
        </w:rPr>
        <w:t xml:space="preserve">1. </w:t>
      </w:r>
      <w:r>
        <w:t>Completa los nombres y los datos del pictorama usando el banco de palabras.</w:t>
      </w:r>
    </w:p>
    <w:p w14:paraId="06474B4D">
      <w:pPr>
        <w:spacing w:after="0"/>
      </w:pPr>
      <w:r>
        <w:rPr>
          <w:color w:val="919191"/>
          <w:sz w:val="18"/>
        </w:rPr>
        <w:t>________________________________________________________________________________</w:t>
      </w:r>
    </w:p>
    <w:p w14:paraId="782088BC">
      <w:pPr>
        <w:spacing w:after="20"/>
        <w:ind w:left="115"/>
      </w:pPr>
      <w:r>
        <w:rPr>
          <w:b/>
          <w:color w:val="39A900"/>
        </w:rPr>
        <w:t xml:space="preserve">2. </w:t>
      </w:r>
      <w:r>
        <w:t>¿Por qué conviene guardar los datos del cliente separados de los datos de la motocicleta?</w:t>
      </w:r>
    </w:p>
    <w:p w14:paraId="132A843E">
      <w:pPr>
        <w:spacing w:after="0"/>
      </w:pPr>
      <w:r>
        <w:rPr>
          <w:color w:val="919191"/>
          <w:sz w:val="18"/>
        </w:rPr>
        <w:t>_____________</w:t>
      </w:r>
      <w:r>
        <w:rPr>
          <w:rFonts w:hint="default"/>
          <w:b/>
          <w:bCs/>
          <w:color w:val="auto"/>
          <w:sz w:val="18"/>
          <w:lang w:val="es-ES"/>
        </w:rPr>
        <w:t>porque los  Datos de el Cliente son propiamente atributos de el, mientras que los datos de la motocicleta son atributos de ella y no tienen una relación directa</w:t>
      </w:r>
      <w:r>
        <w:rPr>
          <w:color w:val="919191"/>
          <w:sz w:val="18"/>
        </w:rPr>
        <w:t>___________________________________________________________</w:t>
      </w:r>
    </w:p>
    <w:p w14:paraId="61200062">
      <w:r>
        <w:br w:type="page"/>
      </w:r>
    </w:p>
    <w:p w14:paraId="7E68678B">
      <w:pPr>
        <w:spacing w:after="0"/>
      </w:pPr>
    </w:p>
    <w:p w14:paraId="06592D0C">
      <w:pPr>
        <w:pStyle w:val="165"/>
        <w:rPr>
          <w:rFonts w:hint="eastAsia"/>
        </w:rPr>
      </w:pPr>
      <w:r>
        <w:rPr>
          <w:color w:val="39A900"/>
        </w:rPr>
        <w:t xml:space="preserve">RETO 2. </w:t>
      </w:r>
      <w:r>
        <w:t>Las citas del consultorio</w:t>
      </w:r>
    </w:p>
    <w:p w14:paraId="2621C80E">
      <w:pPr>
        <w:spacing w:after="100"/>
      </w:pPr>
      <w:r>
        <w:rPr>
          <w:i/>
          <w:color w:val="555555"/>
        </w:rPr>
        <w:t>Objetivo: ubicar cada dato en el elemento al que realmente pertenece.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63D97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</w:tcBorders>
            <w:shd w:val="clear" w:color="auto" w:fill="EEF7EA"/>
            <w:vAlign w:val="center"/>
          </w:tcPr>
          <w:p w14:paraId="79047861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  <w:right w:val="single" w:color="39A900" w:sz="10" w:space="0"/>
            </w:tcBorders>
            <w:shd w:val="clear" w:color="auto" w:fill="EEF7EA"/>
          </w:tcPr>
          <w:p w14:paraId="3B8B2364">
            <w:pPr>
              <w:spacing w:after="0"/>
            </w:pPr>
            <w:r>
              <w:t>Un consultorio necesita organizar sus citas. De cada paciente registra nombre y documento. De cada médico registra nombre y especialidad. Cuando un paciente solicita atención, se crea una cita con fecha y hora.</w:t>
            </w:r>
          </w:p>
        </w:tc>
      </w:tr>
    </w:tbl>
    <w:p w14:paraId="293ADCA0">
      <w:pPr>
        <w:spacing w:after="0"/>
      </w:pPr>
    </w:p>
    <w:p w14:paraId="522EB9F8">
      <w:pPr>
        <w:pStyle w:val="166"/>
        <w:rPr>
          <w:rFonts w:hint="eastAsia"/>
        </w:rPr>
      </w:pPr>
      <w:r>
        <w:t>Pistas claras para resolverlo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3BCBE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65A142BF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768A898D">
            <w:pPr>
              <w:spacing w:after="20"/>
            </w:pPr>
            <w:r>
              <w:t>La persona que necesita atención es el paciente.</w:t>
            </w:r>
          </w:p>
        </w:tc>
      </w:tr>
      <w:tr w14:paraId="47336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17D81AD5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588A2828">
            <w:pPr>
              <w:spacing w:after="20"/>
            </w:pPr>
            <w:r>
              <w:t>La fecha y la hora pertenecen a la cita, porque pueden cambiar en cada atención.</w:t>
            </w:r>
          </w:p>
        </w:tc>
      </w:tr>
      <w:tr w14:paraId="1419D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1A9D1BD2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184116F1">
            <w:pPr>
              <w:spacing w:after="20"/>
            </w:pPr>
            <w:r>
              <w:t>La cita es atendida por un médico.</w:t>
            </w:r>
          </w:p>
        </w:tc>
      </w:tr>
      <w:tr w14:paraId="69023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3DA3ABA7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4AFD0DAB">
            <w:pPr>
              <w:spacing w:after="20"/>
            </w:pPr>
            <w:r>
              <w:t>Un médico puede atender varias citas durante el día.</w:t>
            </w:r>
          </w:p>
        </w:tc>
      </w:tr>
    </w:tbl>
    <w:p w14:paraId="15165148">
      <w:pPr>
        <w:spacing w:after="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  <w:gridCol w:w="2131"/>
      </w:tblGrid>
      <w:tr w14:paraId="7EABC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1438FF77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D3692">
            <w:pPr>
              <w:jc w:val="center"/>
            </w:pPr>
            <w:r>
              <w:rPr>
                <w:b/>
                <w:color w:val="2A2F33"/>
                <w:sz w:val="22"/>
              </w:rPr>
              <w:t>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Paciente</w:t>
            </w:r>
            <w:r>
              <w:rPr>
                <w:b/>
                <w:color w:val="2A2F33"/>
                <w:sz w:val="22"/>
              </w:rPr>
              <w:t>____</w:t>
            </w:r>
          </w:p>
          <w:p w14:paraId="35135DAD">
            <w:pPr>
              <w:spacing w:after="20"/>
            </w:pPr>
            <w:r>
              <w:rPr>
                <w:sz w:val="19"/>
              </w:rPr>
              <w:t>Dato 1: _</w:t>
            </w:r>
            <w:r>
              <w:rPr>
                <w:rFonts w:hint="default"/>
                <w:sz w:val="19"/>
                <w:lang w:val="es-ES"/>
              </w:rPr>
              <w:t>Nombre</w:t>
            </w:r>
            <w:r>
              <w:rPr>
                <w:sz w:val="19"/>
              </w:rPr>
              <w:t>________</w:t>
            </w:r>
          </w:p>
          <w:p w14:paraId="42FD7922">
            <w:pPr>
              <w:spacing w:after="20"/>
            </w:pPr>
            <w:r>
              <w:rPr>
                <w:sz w:val="19"/>
              </w:rPr>
              <w:t>Dato 2: _____</w:t>
            </w:r>
            <w:r>
              <w:rPr>
                <w:rFonts w:hint="default"/>
                <w:sz w:val="19"/>
                <w:lang w:val="es-ES"/>
              </w:rPr>
              <w:t>Documento</w:t>
            </w:r>
            <w:r>
              <w:rPr>
                <w:sz w:val="19"/>
              </w:rPr>
              <w:t>___________</w:t>
            </w:r>
          </w:p>
        </w:tc>
        <w:tc>
          <w:tcPr>
            <w:tcW w:w="2131" w:type="dxa"/>
            <w:vAlign w:val="center"/>
          </w:tcPr>
          <w:p w14:paraId="111CEB8A">
            <w:pPr>
              <w:jc w:val="center"/>
            </w:pPr>
            <w:r>
              <w:rPr>
                <w:b/>
                <w:color w:val="39A900"/>
                <w:sz w:val="17"/>
              </w:rPr>
              <w:t>SOLICITA</w:t>
            </w:r>
            <w:r>
              <w:rPr>
                <w:b/>
                <w:color w:val="39A900"/>
                <w:sz w:val="17"/>
              </w:rPr>
              <w:br w:type="textWrapping"/>
            </w:r>
            <w:r>
              <w:rPr>
                <w:b/>
                <w:color w:val="39A900"/>
                <w:sz w:val="17"/>
              </w:rPr>
              <w:t>→</w:t>
            </w:r>
          </w:p>
        </w:tc>
        <w:tc>
          <w:tcPr>
            <w:tcW w:w="2131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1D84CCF9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83D02">
            <w:pPr>
              <w:jc w:val="center"/>
            </w:pPr>
            <w:r>
              <w:rPr>
                <w:b/>
                <w:color w:val="2A2F33"/>
                <w:sz w:val="22"/>
              </w:rPr>
              <w:t>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Cita</w:t>
            </w:r>
            <w:r>
              <w:rPr>
                <w:b/>
                <w:color w:val="2A2F33"/>
                <w:sz w:val="22"/>
              </w:rPr>
              <w:t>__________</w:t>
            </w:r>
          </w:p>
          <w:p w14:paraId="59093351">
            <w:pPr>
              <w:spacing w:after="20"/>
            </w:pPr>
            <w:r>
              <w:rPr>
                <w:sz w:val="19"/>
              </w:rPr>
              <w:t>Dato 1: ______</w:t>
            </w:r>
            <w:r>
              <w:rPr>
                <w:rFonts w:hint="default"/>
                <w:sz w:val="19"/>
                <w:lang w:val="es-ES"/>
              </w:rPr>
              <w:t>Fecha</w:t>
            </w:r>
            <w:r>
              <w:rPr>
                <w:sz w:val="19"/>
              </w:rPr>
              <w:t>____________</w:t>
            </w:r>
          </w:p>
          <w:p w14:paraId="5102901A">
            <w:pPr>
              <w:spacing w:after="20"/>
            </w:pPr>
            <w:r>
              <w:rPr>
                <w:sz w:val="19"/>
              </w:rPr>
              <w:t>Dato 2: ____</w:t>
            </w:r>
            <w:r>
              <w:rPr>
                <w:rFonts w:hint="default"/>
                <w:sz w:val="19"/>
                <w:lang w:val="es-ES"/>
              </w:rPr>
              <w:t>Hora</w:t>
            </w:r>
            <w:r>
              <w:rPr>
                <w:sz w:val="19"/>
              </w:rPr>
              <w:t>______________</w:t>
            </w:r>
          </w:p>
        </w:tc>
        <w:tc>
          <w:tcPr>
            <w:tcW w:w="2131" w:type="dxa"/>
            <w:vAlign w:val="center"/>
          </w:tcPr>
          <w:p w14:paraId="6A5F21F0">
            <w:pPr>
              <w:jc w:val="center"/>
            </w:pPr>
            <w:r>
              <w:rPr>
                <w:b/>
                <w:color w:val="39A900"/>
                <w:sz w:val="17"/>
              </w:rPr>
              <w:t>ES ATENDIDA POR</w:t>
            </w:r>
            <w:r>
              <w:rPr>
                <w:b/>
                <w:color w:val="39A900"/>
                <w:sz w:val="17"/>
              </w:rPr>
              <w:br w:type="textWrapping"/>
            </w:r>
            <w:r>
              <w:rPr>
                <w:b/>
                <w:color w:val="39A900"/>
                <w:sz w:val="17"/>
              </w:rPr>
              <w:t>→</w:t>
            </w:r>
          </w:p>
        </w:tc>
        <w:tc>
          <w:tcPr>
            <w:tcW w:w="2131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5EA5F4FD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470F8">
            <w:pPr>
              <w:jc w:val="center"/>
            </w:pPr>
            <w:r>
              <w:rPr>
                <w:b/>
                <w:color w:val="2A2F33"/>
                <w:sz w:val="22"/>
              </w:rPr>
              <w:t>_________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Medico</w:t>
            </w:r>
            <w:r>
              <w:rPr>
                <w:b/>
                <w:color w:val="2A2F33"/>
                <w:sz w:val="22"/>
              </w:rPr>
              <w:t>_______</w:t>
            </w:r>
          </w:p>
          <w:p w14:paraId="685E9283">
            <w:pPr>
              <w:spacing w:after="20"/>
            </w:pPr>
            <w:r>
              <w:rPr>
                <w:sz w:val="19"/>
              </w:rPr>
              <w:t>Dato 1: _______</w:t>
            </w:r>
            <w:r>
              <w:rPr>
                <w:rFonts w:hint="default"/>
                <w:sz w:val="19"/>
                <w:lang w:val="es-ES"/>
              </w:rPr>
              <w:t>Nombre</w:t>
            </w:r>
            <w:r>
              <w:rPr>
                <w:sz w:val="19"/>
              </w:rPr>
              <w:t>___________</w:t>
            </w:r>
          </w:p>
          <w:p w14:paraId="0F27A32E">
            <w:pPr>
              <w:spacing w:after="20"/>
            </w:pPr>
            <w:r>
              <w:rPr>
                <w:sz w:val="19"/>
              </w:rPr>
              <w:t xml:space="preserve">Dato 2: </w:t>
            </w:r>
            <w:r>
              <w:rPr>
                <w:rFonts w:hint="default"/>
                <w:sz w:val="19"/>
                <w:lang w:val="es-ES"/>
              </w:rPr>
              <w:t>Especialidad</w:t>
            </w:r>
            <w:r>
              <w:rPr>
                <w:sz w:val="19"/>
              </w:rPr>
              <w:t>____________</w:t>
            </w:r>
          </w:p>
        </w:tc>
      </w:tr>
    </w:tbl>
    <w:p w14:paraId="1FA2BCD6">
      <w:pPr>
        <w:spacing w:after="0"/>
      </w:pPr>
    </w:p>
    <w:p w14:paraId="41332766">
      <w:pPr>
        <w:pStyle w:val="166"/>
        <w:rPr>
          <w:rFonts w:hint="eastAsia"/>
        </w:rPr>
      </w:pPr>
      <w:r>
        <w:t>Banco de palabras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2CD5D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tcBorders>
              <w:top w:val="single" w:color="F47F20" w:sz="8" w:space="0"/>
              <w:left w:val="single" w:color="F47F20" w:sz="8" w:space="0"/>
              <w:bottom w:val="single" w:color="F47F20" w:sz="8" w:space="0"/>
              <w:right w:val="single" w:color="F47F20" w:sz="8" w:space="0"/>
            </w:tcBorders>
            <w:shd w:val="clear" w:color="auto" w:fill="FFF4E8"/>
          </w:tcPr>
          <w:p w14:paraId="627B3CBC">
            <w:pPr>
              <w:jc w:val="center"/>
            </w:pPr>
            <w:r>
              <w:rPr>
                <w:b/>
              </w:rPr>
              <w:t>PACIENTE   •   CITA   •   MÉDICO   •   NOMBRE   •   DOCUMENTO   •   FECHA   •   HORA   •   ESPECIALIDAD</w:t>
            </w:r>
          </w:p>
        </w:tc>
      </w:tr>
    </w:tbl>
    <w:p w14:paraId="23050DB7">
      <w:pPr>
        <w:spacing w:after="0"/>
      </w:pPr>
    </w:p>
    <w:p w14:paraId="13EBEAA4">
      <w:pPr>
        <w:pStyle w:val="166"/>
        <w:rPr>
          <w:rFonts w:hint="eastAsia"/>
        </w:rPr>
      </w:pPr>
      <w:r>
        <w:t>Responde</w:t>
      </w:r>
    </w:p>
    <w:p w14:paraId="5C956227">
      <w:pPr>
        <w:spacing w:after="20"/>
        <w:ind w:left="115"/>
      </w:pPr>
      <w:r>
        <w:rPr>
          <w:b/>
          <w:color w:val="39A900"/>
        </w:rPr>
        <w:t xml:space="preserve">1. </w:t>
      </w:r>
      <w:r>
        <w:t>Completa los nombres y los datos del pictorama usando el banco de palabras.</w:t>
      </w:r>
    </w:p>
    <w:p w14:paraId="69E3646E">
      <w:pPr>
        <w:spacing w:after="0"/>
      </w:pPr>
      <w:r>
        <w:rPr>
          <w:color w:val="919191"/>
          <w:sz w:val="18"/>
        </w:rPr>
        <w:t>________________________________________________________________________________</w:t>
      </w:r>
    </w:p>
    <w:p w14:paraId="5390D03D">
      <w:pPr>
        <w:spacing w:after="20"/>
        <w:ind w:left="115"/>
      </w:pPr>
      <w:r>
        <w:rPr>
          <w:b/>
          <w:color w:val="39A900"/>
        </w:rPr>
        <w:t xml:space="preserve">2. </w:t>
      </w:r>
      <w:r>
        <w:t xml:space="preserve">¿Dónde guardarías la fecha y la hora? Marca una opción:  □ Paciente   </w:t>
      </w:r>
      <w:r>
        <w:rPr>
          <w:lang w:val="es-ES"/>
        </w:rPr>
        <w:t>☑</w:t>
      </w:r>
      <w:r>
        <w:t xml:space="preserve"> Cita   □ Médico</w:t>
      </w:r>
    </w:p>
    <w:p w14:paraId="75918CCC">
      <w:pPr>
        <w:spacing w:after="0"/>
      </w:pPr>
      <w:r>
        <w:rPr>
          <w:color w:val="919191"/>
          <w:sz w:val="18"/>
        </w:rPr>
        <w:t>________________________________________________________________________________</w:t>
      </w:r>
    </w:p>
    <w:p w14:paraId="6BD369BD">
      <w:pPr>
        <w:spacing w:after="20"/>
        <w:ind w:left="115"/>
      </w:pPr>
      <w:r>
        <w:rPr>
          <w:b/>
          <w:color w:val="39A900"/>
        </w:rPr>
        <w:t xml:space="preserve">3. </w:t>
      </w:r>
      <w:r>
        <w:t>Explica en una frase por qué elegiste esa opción.</w:t>
      </w:r>
    </w:p>
    <w:p w14:paraId="288C6CC6">
      <w:pPr>
        <w:spacing w:after="0"/>
      </w:pPr>
      <w:r>
        <w:rPr>
          <w:color w:val="919191"/>
          <w:sz w:val="18"/>
        </w:rPr>
        <w:t>________</w:t>
      </w:r>
      <w:r>
        <w:rPr>
          <w:rFonts w:hint="default"/>
          <w:b/>
          <w:bCs/>
          <w:color w:val="auto"/>
          <w:sz w:val="18"/>
          <w:lang w:val="es-ES"/>
        </w:rPr>
        <w:t>porque fecha y hora son atributos de una cita</w:t>
      </w:r>
      <w:r>
        <w:rPr>
          <w:color w:val="919191"/>
          <w:sz w:val="18"/>
        </w:rPr>
        <w:t>________________________________________________________________________</w:t>
      </w:r>
    </w:p>
    <w:p w14:paraId="2E35BE2C">
      <w:r>
        <w:br w:type="page"/>
      </w:r>
    </w:p>
    <w:p w14:paraId="502561D1">
      <w:pPr>
        <w:spacing w:after="0"/>
      </w:pPr>
    </w:p>
    <w:p w14:paraId="452678E0">
      <w:pPr>
        <w:pStyle w:val="165"/>
        <w:rPr>
          <w:rFonts w:hint="eastAsia"/>
        </w:rPr>
      </w:pPr>
      <w:r>
        <w:rPr>
          <w:color w:val="39A900"/>
        </w:rPr>
        <w:t xml:space="preserve">RETO 3. </w:t>
      </w:r>
      <w:r>
        <w:t>La tienda virtual</w:t>
      </w:r>
    </w:p>
    <w:p w14:paraId="6FF7FD11">
      <w:pPr>
        <w:spacing w:after="100"/>
      </w:pPr>
      <w:r>
        <w:rPr>
          <w:i/>
          <w:color w:val="555555"/>
        </w:rPr>
        <w:t>Objetivo: reconocer que una misma persona puede generar varios registros diferentes.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746B9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</w:tcBorders>
            <w:shd w:val="clear" w:color="auto" w:fill="EEF7EA"/>
            <w:vAlign w:val="center"/>
          </w:tcPr>
          <w:p w14:paraId="17B47143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  <w:right w:val="single" w:color="39A900" w:sz="10" w:space="0"/>
            </w:tcBorders>
            <w:shd w:val="clear" w:color="auto" w:fill="EEF7EA"/>
          </w:tcPr>
          <w:p w14:paraId="0069C307">
            <w:pPr>
              <w:spacing w:after="0"/>
            </w:pPr>
            <w:r>
              <w:t>Una tienda vende productos por internet. De cada cliente registra su nombre. De cada producto registra nombre y precio. Cuando un cliente compra, el sistema crea un pedido con una fecha. Un cliente puede comprar varias veces en fechas diferentes.</w:t>
            </w:r>
          </w:p>
        </w:tc>
      </w:tr>
    </w:tbl>
    <w:p w14:paraId="5DF51358">
      <w:pPr>
        <w:spacing w:after="0"/>
      </w:pPr>
    </w:p>
    <w:p w14:paraId="1DF3F30F">
      <w:pPr>
        <w:pStyle w:val="166"/>
        <w:rPr>
          <w:rFonts w:hint="eastAsia"/>
        </w:rPr>
      </w:pPr>
      <w:r>
        <w:t>Pistas claras para resolverlo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1A10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32C042FE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14D6DB20">
            <w:pPr>
              <w:spacing w:after="20"/>
            </w:pPr>
            <w:r>
              <w:t>El cliente es la persona que realiza la compra.</w:t>
            </w:r>
          </w:p>
        </w:tc>
      </w:tr>
      <w:tr w14:paraId="4847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6A986DC3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74B7BFD5">
            <w:pPr>
              <w:spacing w:after="20"/>
            </w:pPr>
            <w:r>
              <w:t>Cada compra nueva genera un pedido.</w:t>
            </w:r>
          </w:p>
        </w:tc>
      </w:tr>
      <w:tr w14:paraId="52633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70991327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3B80AC6A">
            <w:pPr>
              <w:spacing w:after="20"/>
            </w:pPr>
            <w:r>
              <w:t>La fecha pertenece al pedido, porque cada compra puede ocurrir en un día diferente.</w:t>
            </w:r>
          </w:p>
        </w:tc>
      </w:tr>
      <w:tr w14:paraId="7E738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39A900"/>
            <w:vAlign w:val="center"/>
          </w:tcPr>
          <w:p w14:paraId="42840ADE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5328" w:type="dxa"/>
            <w:tcBorders>
              <w:top w:val="single" w:color="D4E8CA" w:sz="4" w:space="0"/>
              <w:left w:val="single" w:color="D4E8CA" w:sz="4" w:space="0"/>
              <w:bottom w:val="single" w:color="D4E8CA" w:sz="4" w:space="0"/>
              <w:right w:val="single" w:color="D4E8CA" w:sz="4" w:space="0"/>
            </w:tcBorders>
            <w:shd w:val="clear" w:color="auto" w:fill="F6FAF4"/>
          </w:tcPr>
          <w:p w14:paraId="5EA1C0EF">
            <w:pPr>
              <w:spacing w:after="20"/>
            </w:pPr>
            <w:r>
              <w:t>El pedido contiene los productos seleccionados por el cliente.</w:t>
            </w:r>
          </w:p>
        </w:tc>
      </w:tr>
    </w:tbl>
    <w:p w14:paraId="31DA735D">
      <w:pPr>
        <w:spacing w:after="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  <w:gridCol w:w="2131"/>
      </w:tblGrid>
      <w:tr w14:paraId="1BF7D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24888756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CABD6">
            <w:pPr>
              <w:jc w:val="center"/>
              <w:rPr>
                <w:rFonts w:hint="default"/>
                <w:lang w:val="es-ES"/>
              </w:rPr>
            </w:pPr>
            <w:r>
              <w:rPr>
                <w:b/>
                <w:color w:val="2A2F33"/>
                <w:sz w:val="22"/>
              </w:rPr>
              <w:t>________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Cliente</w:t>
            </w:r>
            <w:r>
              <w:rPr>
                <w:b/>
                <w:color w:val="2A2F33"/>
                <w:sz w:val="22"/>
              </w:rPr>
              <w:t>________</w:t>
            </w:r>
          </w:p>
          <w:p w14:paraId="7518F00E">
            <w:pPr>
              <w:spacing w:after="20"/>
            </w:pPr>
            <w:r>
              <w:rPr>
                <w:sz w:val="19"/>
              </w:rPr>
              <w:t xml:space="preserve">Dato 1: </w:t>
            </w:r>
            <w:r>
              <w:rPr>
                <w:rFonts w:hint="default"/>
                <w:sz w:val="19"/>
                <w:lang w:val="es-ES"/>
              </w:rPr>
              <w:t>Nombre</w:t>
            </w:r>
            <w:r>
              <w:rPr>
                <w:sz w:val="19"/>
              </w:rPr>
              <w:t>_________________</w:t>
            </w:r>
          </w:p>
        </w:tc>
        <w:tc>
          <w:tcPr>
            <w:tcW w:w="2131" w:type="dxa"/>
            <w:vAlign w:val="center"/>
          </w:tcPr>
          <w:p w14:paraId="58BE3595">
            <w:pPr>
              <w:jc w:val="center"/>
            </w:pPr>
            <w:r>
              <w:rPr>
                <w:b/>
                <w:color w:val="39A900"/>
                <w:sz w:val="17"/>
              </w:rPr>
              <w:t>REALIZA</w:t>
            </w:r>
            <w:r>
              <w:rPr>
                <w:b/>
                <w:color w:val="39A900"/>
                <w:sz w:val="17"/>
              </w:rPr>
              <w:br w:type="textWrapping"/>
            </w:r>
            <w:r>
              <w:rPr>
                <w:b/>
                <w:color w:val="39A900"/>
                <w:sz w:val="17"/>
              </w:rPr>
              <w:t>→</w:t>
            </w:r>
          </w:p>
        </w:tc>
        <w:tc>
          <w:tcPr>
            <w:tcW w:w="2131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141A6F92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6F0BB">
            <w:pPr>
              <w:jc w:val="center"/>
            </w:pPr>
            <w:r>
              <w:rPr>
                <w:b/>
                <w:color w:val="2A2F33"/>
                <w:sz w:val="22"/>
              </w:rPr>
              <w:t>_______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Pedido</w:t>
            </w:r>
            <w:r>
              <w:rPr>
                <w:b/>
                <w:color w:val="2A2F33"/>
                <w:sz w:val="22"/>
              </w:rPr>
              <w:t>_________</w:t>
            </w:r>
          </w:p>
          <w:p w14:paraId="37BE14B8">
            <w:pPr>
              <w:spacing w:after="20"/>
            </w:pPr>
            <w:r>
              <w:rPr>
                <w:sz w:val="19"/>
              </w:rPr>
              <w:t>Dato 1: ___</w:t>
            </w:r>
            <w:r>
              <w:rPr>
                <w:rFonts w:hint="default"/>
                <w:sz w:val="19"/>
                <w:lang w:val="es-ES"/>
              </w:rPr>
              <w:t>Fecha</w:t>
            </w:r>
            <w:r>
              <w:rPr>
                <w:sz w:val="19"/>
              </w:rPr>
              <w:t>_______________</w:t>
            </w:r>
          </w:p>
        </w:tc>
        <w:tc>
          <w:tcPr>
            <w:tcW w:w="2131" w:type="dxa"/>
            <w:vAlign w:val="center"/>
          </w:tcPr>
          <w:p w14:paraId="122DA812">
            <w:pPr>
              <w:jc w:val="center"/>
            </w:pPr>
            <w:r>
              <w:rPr>
                <w:b/>
                <w:color w:val="39A900"/>
                <w:sz w:val="17"/>
              </w:rPr>
              <w:t>CONTIENE</w:t>
            </w:r>
            <w:r>
              <w:rPr>
                <w:b/>
                <w:color w:val="39A900"/>
                <w:sz w:val="17"/>
              </w:rPr>
              <w:br w:type="textWrapping"/>
            </w:r>
            <w:r>
              <w:rPr>
                <w:b/>
                <w:color w:val="39A900"/>
                <w:sz w:val="17"/>
              </w:rPr>
              <w:t>→</w:t>
            </w:r>
          </w:p>
        </w:tc>
        <w:tc>
          <w:tcPr>
            <w:tcW w:w="2131" w:type="dxa"/>
            <w:tcBorders>
              <w:top w:val="single" w:color="C9DDBF" w:sz="8" w:space="0"/>
              <w:left w:val="single" w:color="C9DDBF" w:sz="8" w:space="0"/>
              <w:bottom w:val="single" w:color="C9DDBF" w:sz="8" w:space="0"/>
              <w:right w:val="single" w:color="C9DDBF" w:sz="8" w:space="0"/>
            </w:tcBorders>
            <w:shd w:val="clear" w:color="auto" w:fill="F7FAF6"/>
          </w:tcPr>
          <w:p w14:paraId="7C956A1D">
            <w:pPr>
              <w:jc w:val="center"/>
            </w:pPr>
            <w:r>
              <w:drawing>
                <wp:inline distT="0" distB="0" distL="0" distR="0">
                  <wp:extent cx="694690" cy="6946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4E7DA">
            <w:pPr>
              <w:jc w:val="center"/>
            </w:pPr>
            <w:r>
              <w:rPr>
                <w:b/>
                <w:color w:val="2A2F33"/>
                <w:sz w:val="22"/>
              </w:rPr>
              <w:t>______</w:t>
            </w:r>
            <w:r>
              <w:rPr>
                <w:rFonts w:hint="default"/>
                <w:b/>
                <w:color w:val="2A2F33"/>
                <w:sz w:val="22"/>
                <w:lang w:val="es-ES"/>
              </w:rPr>
              <w:t>Producto</w:t>
            </w:r>
            <w:r>
              <w:rPr>
                <w:b/>
                <w:color w:val="2A2F33"/>
                <w:sz w:val="22"/>
              </w:rPr>
              <w:t>__________</w:t>
            </w:r>
          </w:p>
          <w:p w14:paraId="3C0F5FDA">
            <w:pPr>
              <w:spacing w:after="20"/>
            </w:pPr>
            <w:r>
              <w:rPr>
                <w:sz w:val="19"/>
              </w:rPr>
              <w:t>Dato 1: ___</w:t>
            </w:r>
            <w:r>
              <w:rPr>
                <w:rFonts w:hint="default"/>
                <w:sz w:val="19"/>
                <w:lang w:val="es-ES"/>
              </w:rPr>
              <w:t>Precio</w:t>
            </w:r>
            <w:r>
              <w:rPr>
                <w:sz w:val="19"/>
              </w:rPr>
              <w:t>_______________</w:t>
            </w:r>
          </w:p>
          <w:p w14:paraId="34DCF6E0">
            <w:pPr>
              <w:spacing w:after="20"/>
            </w:pPr>
            <w:r>
              <w:rPr>
                <w:sz w:val="19"/>
              </w:rPr>
              <w:t>Dato 2: ____</w:t>
            </w:r>
            <w:r>
              <w:rPr>
                <w:rFonts w:hint="default"/>
                <w:sz w:val="19"/>
                <w:lang w:val="es-ES"/>
              </w:rPr>
              <w:t>Cantidad</w:t>
            </w:r>
            <w:r>
              <w:rPr>
                <w:sz w:val="19"/>
              </w:rPr>
              <w:t>______________</w:t>
            </w:r>
          </w:p>
        </w:tc>
      </w:tr>
    </w:tbl>
    <w:p w14:paraId="0D08C7FB">
      <w:pPr>
        <w:spacing w:after="0"/>
      </w:pPr>
    </w:p>
    <w:p w14:paraId="24ECAD58">
      <w:pPr>
        <w:pStyle w:val="166"/>
        <w:rPr>
          <w:rFonts w:hint="eastAsia"/>
        </w:rPr>
      </w:pPr>
      <w:r>
        <w:t>Banco de palabras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1B872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tcBorders>
              <w:top w:val="single" w:color="F47F20" w:sz="8" w:space="0"/>
              <w:left w:val="single" w:color="F47F20" w:sz="8" w:space="0"/>
              <w:bottom w:val="single" w:color="F47F20" w:sz="8" w:space="0"/>
              <w:right w:val="single" w:color="F47F20" w:sz="8" w:space="0"/>
            </w:tcBorders>
            <w:shd w:val="clear" w:color="auto" w:fill="FFF4E8"/>
          </w:tcPr>
          <w:p w14:paraId="26C2D58C">
            <w:pPr>
              <w:jc w:val="center"/>
            </w:pPr>
            <w:r>
              <w:rPr>
                <w:b/>
              </w:rPr>
              <w:t>CLIENTE   •   PEDIDO   •   PRODUCTO   •   NOMBRE   •   FECHA   •   PRECIO</w:t>
            </w:r>
          </w:p>
        </w:tc>
      </w:tr>
    </w:tbl>
    <w:p w14:paraId="2B0D3DC1">
      <w:pPr>
        <w:spacing w:after="0"/>
      </w:pPr>
    </w:p>
    <w:p w14:paraId="3606EDC1">
      <w:pPr>
        <w:pStyle w:val="166"/>
        <w:rPr>
          <w:rFonts w:hint="eastAsia"/>
        </w:rPr>
      </w:pPr>
      <w:r>
        <w:t>Responde</w:t>
      </w:r>
    </w:p>
    <w:p w14:paraId="42DBDA62">
      <w:pPr>
        <w:spacing w:after="20"/>
        <w:ind w:left="115"/>
      </w:pPr>
      <w:r>
        <w:rPr>
          <w:b/>
          <w:color w:val="39A900"/>
        </w:rPr>
        <w:t xml:space="preserve">1. </w:t>
      </w:r>
      <w:r>
        <w:t>Completa los nombres y los datos del pictorama usando el banco de palabras.</w:t>
      </w:r>
    </w:p>
    <w:p w14:paraId="0755B035">
      <w:pPr>
        <w:spacing w:after="0"/>
      </w:pPr>
      <w:r>
        <w:rPr>
          <w:color w:val="919191"/>
          <w:sz w:val="18"/>
        </w:rPr>
        <w:t>________________________________________________________________________________</w:t>
      </w:r>
    </w:p>
    <w:p w14:paraId="7D55831E">
      <w:pPr>
        <w:spacing w:after="20"/>
        <w:ind w:left="115"/>
      </w:pPr>
      <w:r>
        <w:rPr>
          <w:b/>
          <w:color w:val="39A900"/>
        </w:rPr>
        <w:t xml:space="preserve">2. </w:t>
      </w:r>
      <w:r>
        <w:t xml:space="preserve">Si Juan compra hoy y vuelve a comprar el próximo mes, ¿qué debería crear el sistema?  □ Otro cliente   </w:t>
      </w:r>
      <w:r>
        <w:rPr>
          <w:lang w:val="es-ES"/>
        </w:rPr>
        <w:t>☑</w:t>
      </w:r>
      <w:r>
        <w:t xml:space="preserve"> Otro pedido   □ Otro producto</w:t>
      </w:r>
    </w:p>
    <w:p w14:paraId="549419FF">
      <w:pPr>
        <w:spacing w:after="0"/>
      </w:pPr>
      <w:r>
        <w:rPr>
          <w:color w:val="919191"/>
          <w:sz w:val="18"/>
        </w:rPr>
        <w:t>________________________________________________________________________________</w:t>
      </w:r>
    </w:p>
    <w:p w14:paraId="50B62E77">
      <w:pPr>
        <w:spacing w:after="20"/>
        <w:ind w:left="115"/>
      </w:pPr>
      <w:r>
        <w:rPr>
          <w:b/>
          <w:color w:val="39A900"/>
        </w:rPr>
        <w:t xml:space="preserve">3. </w:t>
      </w:r>
      <w:r>
        <w:t>¿Por qué no sería conveniente registrar a Juan como un cliente nuevo cada vez que compra?</w:t>
      </w:r>
    </w:p>
    <w:p w14:paraId="78217B78">
      <w:pPr>
        <w:spacing w:after="0"/>
      </w:pPr>
      <w:r>
        <w:rPr>
          <w:color w:val="919191"/>
          <w:sz w:val="18"/>
        </w:rPr>
        <w:t>________</w:t>
      </w:r>
      <w:r>
        <w:rPr>
          <w:rFonts w:hint="default"/>
          <w:b/>
          <w:bCs/>
          <w:color w:val="auto"/>
          <w:sz w:val="18"/>
          <w:lang w:val="es-ES"/>
        </w:rPr>
        <w:t>Porque Generaria demoras en las consultas y Inconvenientes a la hora de consultar en una base de Datos y empeoraria la experiencia de Usuario</w:t>
      </w:r>
      <w:r>
        <w:rPr>
          <w:color w:val="919191"/>
          <w:sz w:val="18"/>
        </w:rPr>
        <w:t>________________________________________________________________________</w:t>
      </w:r>
    </w:p>
    <w:p w14:paraId="378AAE8B">
      <w:r>
        <w:br w:type="page"/>
      </w:r>
    </w:p>
    <w:p w14:paraId="717833E5">
      <w:pPr>
        <w:spacing w:after="0"/>
      </w:pPr>
    </w:p>
    <w:p w14:paraId="2B6BCC8E">
      <w:pPr>
        <w:pStyle w:val="165"/>
        <w:rPr>
          <w:rFonts w:hint="eastAsia"/>
        </w:rPr>
      </w:pPr>
      <w:r>
        <w:t>Completa con tus propias palabras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6CC34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</w:tcBorders>
            <w:shd w:val="clear" w:color="auto" w:fill="EEF7EA"/>
            <w:vAlign w:val="center"/>
          </w:tcPr>
          <w:p w14:paraId="619340DF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  <w:right w:val="single" w:color="39A900" w:sz="10" w:space="0"/>
            </w:tcBorders>
            <w:shd w:val="clear" w:color="auto" w:fill="EEF7EA"/>
          </w:tcPr>
          <w:p w14:paraId="692C8A51">
            <w:pPr>
              <w:spacing w:after="0"/>
            </w:pPr>
            <w:r>
              <w:t>Observa lo que se repitió en los tres retos. No necesitas usar términos técnicos todavía.</w:t>
            </w:r>
          </w:p>
        </w:tc>
      </w:tr>
    </w:tbl>
    <w:p w14:paraId="1A98000F">
      <w:pPr>
        <w:spacing w:after="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79E2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shd w:val="clear" w:color="auto" w:fill="39A900"/>
          </w:tcPr>
          <w:p w14:paraId="544702CF">
            <w:pPr>
              <w:jc w:val="center"/>
            </w:pPr>
            <w:r>
              <w:rPr>
                <w:b/>
                <w:color w:val="FFFFFF"/>
              </w:rPr>
              <w:t>Pista visual</w:t>
            </w:r>
          </w:p>
        </w:tc>
        <w:tc>
          <w:tcPr>
            <w:tcW w:w="3552" w:type="dxa"/>
            <w:shd w:val="clear" w:color="auto" w:fill="39A900"/>
          </w:tcPr>
          <w:p w14:paraId="4343A45A">
            <w:pPr>
              <w:jc w:val="center"/>
            </w:pPr>
            <w:r>
              <w:rPr>
                <w:b/>
                <w:color w:val="FFFFFF"/>
              </w:rPr>
              <w:t>Lo que observamos</w:t>
            </w:r>
          </w:p>
        </w:tc>
        <w:tc>
          <w:tcPr>
            <w:tcW w:w="3552" w:type="dxa"/>
            <w:shd w:val="clear" w:color="auto" w:fill="39A900"/>
          </w:tcPr>
          <w:p w14:paraId="1504F2C8">
            <w:pPr>
              <w:jc w:val="center"/>
            </w:pPr>
            <w:r>
              <w:rPr>
                <w:b/>
                <w:color w:val="FFFFFF"/>
              </w:rPr>
              <w:t>Tu respuesta</w:t>
            </w:r>
          </w:p>
        </w:tc>
      </w:tr>
      <w:tr w14:paraId="2B7A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0350576B">
            <w:pPr>
              <w:jc w:val="center"/>
            </w:pPr>
            <w:r>
              <w:drawing>
                <wp:inline distT="0" distB="0" distL="0" distR="0">
                  <wp:extent cx="502920" cy="50292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3C364EA8">
            <w:r>
              <w:t>Hay elementos principales sobre los que el sistema guarda información.</w:t>
            </w:r>
          </w:p>
        </w:tc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0A745203">
            <w:r>
              <w:t>¿Cómo los llamarías con tus palabras?</w:t>
            </w:r>
            <w:r>
              <w:br w:type="textWrapping"/>
            </w:r>
            <w:r>
              <w:br w:type="textWrapping"/>
            </w:r>
            <w:r>
              <w:t>_______________</w:t>
            </w:r>
            <w:r>
              <w:rPr>
                <w:rFonts w:hint="default"/>
                <w:lang w:val="es-ES"/>
              </w:rPr>
              <w:t>ENTIDAD</w:t>
            </w:r>
            <w:r>
              <w:t>___________________</w:t>
            </w:r>
            <w:r>
              <w:br w:type="textWrapping"/>
            </w:r>
            <w:r>
              <w:t>__________________________________</w:t>
            </w:r>
          </w:p>
        </w:tc>
      </w:tr>
      <w:tr w14:paraId="2ED21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26B3991E">
            <w:pPr>
              <w:jc w:val="center"/>
            </w:pPr>
            <w:r>
              <w:drawing>
                <wp:inline distT="0" distB="0" distL="0" distR="0">
                  <wp:extent cx="502920" cy="5029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5305D2FD">
            <w:r>
              <w:t>Cada elemento tiene datos que lo describen.</w:t>
            </w:r>
          </w:p>
        </w:tc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217C0B81">
            <w:r>
              <w:t>Escribe dos ejemplos vistos en los retos.</w:t>
            </w:r>
            <w:r>
              <w:br w:type="textWrapping"/>
            </w:r>
            <w:r>
              <w:br w:type="textWrapping"/>
            </w:r>
            <w:r>
              <w:t>______________</w:t>
            </w:r>
            <w:r>
              <w:rPr>
                <w:rFonts w:hint="default"/>
                <w:lang w:val="es-ES"/>
              </w:rPr>
              <w:t>ATRIBUTOS</w:t>
            </w:r>
            <w:r>
              <w:t>__________________</w:t>
            </w:r>
            <w:r>
              <w:rPr>
                <w:rFonts w:hint="default"/>
                <w:lang w:val="es-ES"/>
              </w:rPr>
              <w:t>COLOR</w:t>
            </w:r>
            <w:r>
              <w:t>__</w:t>
            </w:r>
            <w:r>
              <w:br w:type="textWrapping"/>
            </w:r>
            <w:r>
              <w:t>_______</w:t>
            </w:r>
            <w:r>
              <w:rPr>
                <w:rFonts w:hint="default"/>
                <w:lang w:val="es-ES"/>
              </w:rPr>
              <w:t>NOMBRE</w:t>
            </w:r>
            <w:r>
              <w:t>___________________________</w:t>
            </w:r>
          </w:p>
        </w:tc>
      </w:tr>
      <w:tr w14:paraId="13D1D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4C61AFE7">
            <w:pPr>
              <w:jc w:val="center"/>
            </w:pPr>
            <w:r>
              <w:drawing>
                <wp:inline distT="0" distB="0" distL="0" distR="0">
                  <wp:extent cx="502920" cy="5029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5AA61A44">
            <w:r>
              <w:t>Los elementos están conectados entre sí.</w:t>
            </w:r>
          </w:p>
        </w:tc>
        <w:tc>
          <w:tcPr>
            <w:tcW w:w="3552" w:type="dxa"/>
            <w:tcBorders>
              <w:top w:val="single" w:color="C9DDBF" w:sz="6" w:space="0"/>
              <w:left w:val="single" w:color="C9DDBF" w:sz="6" w:space="0"/>
              <w:bottom w:val="single" w:color="C9DDBF" w:sz="6" w:space="0"/>
              <w:right w:val="single" w:color="C9DDBF" w:sz="6" w:space="0"/>
            </w:tcBorders>
            <w:vAlign w:val="center"/>
          </w:tcPr>
          <w:p w14:paraId="314A8B61">
            <w:r>
              <w:t>Escribe una conexión que hayas identificado.</w:t>
            </w:r>
            <w:r>
              <w:br w:type="textWrapping"/>
            </w:r>
            <w:r>
              <w:br w:type="textWrapping"/>
            </w:r>
            <w:r>
              <w:t>_____________________</w:t>
            </w:r>
            <w:r>
              <w:rPr>
                <w:rFonts w:hint="default"/>
                <w:lang w:val="es-ES"/>
              </w:rPr>
              <w:t>RELACION</w:t>
            </w:r>
            <w:r>
              <w:t>_____________</w:t>
            </w:r>
            <w:r>
              <w:br w:type="textWrapping"/>
            </w:r>
            <w:r>
              <w:t>______</w:t>
            </w:r>
            <w:r>
              <w:rPr>
                <w:rFonts w:hint="default"/>
                <w:lang w:val="es-ES"/>
              </w:rPr>
              <w:t>VERBO SUSTANTIVO</w:t>
            </w:r>
            <w:r>
              <w:t>____________________________</w:t>
            </w:r>
          </w:p>
        </w:tc>
      </w:tr>
    </w:tbl>
    <w:p w14:paraId="746DDB5C">
      <w:pPr>
        <w:spacing w:after="0"/>
      </w:pPr>
    </w:p>
    <w:p w14:paraId="35854A77">
      <w:pPr>
        <w:pStyle w:val="166"/>
        <w:rPr>
          <w:rFonts w:hint="eastAsia"/>
        </w:rPr>
      </w:pPr>
      <w:r>
        <w:t>Reflexión final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81A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</w:tcBorders>
            <w:shd w:val="clear" w:color="auto" w:fill="EEF7EA"/>
            <w:vAlign w:val="center"/>
          </w:tcPr>
          <w:p w14:paraId="55867C63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39A900" w:sz="10" w:space="0"/>
              <w:left w:val="single" w:color="39A900" w:sz="10" w:space="0"/>
              <w:bottom w:val="single" w:color="39A900" w:sz="10" w:space="0"/>
              <w:right w:val="single" w:color="39A900" w:sz="10" w:space="0"/>
            </w:tcBorders>
            <w:shd w:val="clear" w:color="auto" w:fill="EEF7EA"/>
          </w:tcPr>
          <w:p w14:paraId="235ED4E8">
            <w:pPr>
              <w:spacing w:after="0"/>
            </w:pPr>
            <w:r>
              <w:t>Antes de programar una aplicación, ¿por qué es importante organizar primero la información y reconocer cómo se relacionan sus elementos?</w:t>
            </w:r>
          </w:p>
        </w:tc>
      </w:tr>
    </w:tbl>
    <w:p w14:paraId="7EB3A8FC">
      <w:pPr>
        <w:spacing w:after="0"/>
      </w:pPr>
    </w:p>
    <w:p w14:paraId="4D66CA8D">
      <w:pPr>
        <w:spacing w:after="20"/>
      </w:pPr>
      <w:r>
        <w:rPr>
          <w:color w:val="878787"/>
        </w:rPr>
        <w:t>__</w:t>
      </w:r>
      <w:r>
        <w:rPr>
          <w:rFonts w:hint="default"/>
          <w:b/>
          <w:bCs/>
          <w:color w:val="auto"/>
          <w:lang w:val="es-ES"/>
        </w:rPr>
        <w:t>Porque nos ayuda a entender el funcionamiento de una base de Datos Relacional entendiendo las relaciones que se forman entre entidades para Así tener un correcto funcionamiento.</w:t>
      </w:r>
      <w:r>
        <w:rPr>
          <w:color w:val="878787"/>
        </w:rPr>
        <w:t>______________________________________________________________________________</w:t>
      </w:r>
    </w:p>
    <w:p w14:paraId="7B755890">
      <w:pPr>
        <w:spacing w:after="20"/>
      </w:pPr>
      <w:r>
        <w:rPr>
          <w:color w:val="878787"/>
        </w:rPr>
        <w:t>________________________________________________________________________________</w:t>
      </w:r>
    </w:p>
    <w:p w14:paraId="5FD3883E">
      <w:pPr>
        <w:spacing w:after="20"/>
      </w:pPr>
      <w:r>
        <w:rPr>
          <w:color w:val="878787"/>
        </w:rPr>
        <w:t>________________________________________________________________________________</w:t>
      </w:r>
    </w:p>
    <w:p w14:paraId="511E9D25">
      <w:pPr>
        <w:spacing w:after="20"/>
      </w:pPr>
      <w:r>
        <w:rPr>
          <w:color w:val="878787"/>
        </w:rPr>
        <w:t>________________________________________________________________________________</w:t>
      </w:r>
    </w:p>
    <w:p w14:paraId="1E7F807E">
      <w:pPr>
        <w:spacing w:after="20"/>
      </w:pPr>
      <w:r>
        <w:rPr>
          <w:color w:val="878787"/>
        </w:rPr>
        <w:t>________________________________________________________________________________</w:t>
      </w:r>
    </w:p>
    <w:p w14:paraId="1C711268">
      <w:pPr>
        <w:pStyle w:val="166"/>
        <w:rPr>
          <w:rFonts w:hint="eastAsia"/>
        </w:rPr>
      </w:pPr>
      <w:r>
        <w:t>Puente hacia el nuevo tema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4368B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F47F20" w:sz="10" w:space="0"/>
              <w:left w:val="single" w:color="F47F20" w:sz="10" w:space="0"/>
              <w:bottom w:val="single" w:color="F47F20" w:sz="10" w:space="0"/>
            </w:tcBorders>
            <w:shd w:val="clear" w:color="auto" w:fill="FFF4E8"/>
            <w:vAlign w:val="center"/>
          </w:tcPr>
          <w:p w14:paraId="38DBCED6">
            <w:pPr>
              <w:jc w:val="center"/>
            </w:pPr>
            <w:r>
              <w:drawing>
                <wp:inline distT="0" distB="0" distL="0" distR="0">
                  <wp:extent cx="383540" cy="38354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single" w:color="F47F20" w:sz="10" w:space="0"/>
              <w:left w:val="single" w:color="F47F20" w:sz="10" w:space="0"/>
              <w:bottom w:val="single" w:color="F47F20" w:sz="10" w:space="0"/>
              <w:right w:val="single" w:color="F47F20" w:sz="10" w:space="0"/>
            </w:tcBorders>
            <w:shd w:val="clear" w:color="auto" w:fill="FFF4E8"/>
          </w:tcPr>
          <w:p w14:paraId="639AC447">
            <w:pPr>
              <w:spacing w:after="0"/>
            </w:pPr>
            <w:r>
              <w:t>En la siguiente actividad aprenderás los nombres técnicos de lo que acabas de descubrir y cómo representarlo de manera organizada en un modelo conceptual y lógico.</w:t>
            </w:r>
          </w:p>
        </w:tc>
      </w:tr>
    </w:tbl>
    <w:p w14:paraId="24536FEE">
      <w:pPr>
        <w:spacing w:after="0"/>
      </w:pPr>
    </w:p>
    <w:sectPr>
      <w:footerReference r:id="rId5" w:type="default"/>
      <w:pgSz w:w="12240" w:h="15840"/>
      <w:pgMar w:top="504" w:right="792" w:bottom="504" w:left="792" w:header="720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F8B71">
    <w:pPr>
      <w:pStyle w:val="31"/>
      <w:jc w:val="center"/>
    </w:pPr>
    <w:r>
      <w:rPr>
        <w:color w:val="646464"/>
        <w:sz w:val="16"/>
      </w:rPr>
      <w:t>Competencia 220501095 | Guía de Aprendizaje 4 | Reflexión inicial basada en retos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C27"/>
    <w:rsid w:val="00034616"/>
    <w:rsid w:val="0006063C"/>
    <w:rsid w:val="0015074B"/>
    <w:rsid w:val="001A1197"/>
    <w:rsid w:val="001D4E6E"/>
    <w:rsid w:val="0029639D"/>
    <w:rsid w:val="00326F90"/>
    <w:rsid w:val="00537B10"/>
    <w:rsid w:val="00AA1D8D"/>
    <w:rsid w:val="00B47730"/>
    <w:rsid w:val="00CB0664"/>
    <w:rsid w:val="00FC693F"/>
    <w:rsid w:val="5FF3473A"/>
    <w:rsid w:val="65B3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Encabezado Car"/>
    <w:basedOn w:val="11"/>
    <w:link w:val="23"/>
    <w:uiPriority w:val="99"/>
  </w:style>
  <w:style w:type="character" w:customStyle="1" w:styleId="38">
    <w:name w:val="Pie de página C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Texto independiente Car"/>
    <w:basedOn w:val="11"/>
    <w:link w:val="33"/>
    <w:uiPriority w:val="99"/>
  </w:style>
  <w:style w:type="character" w:customStyle="1" w:styleId="47">
    <w:name w:val="Texto independiente 2 Car"/>
    <w:basedOn w:val="11"/>
    <w:link w:val="20"/>
    <w:uiPriority w:val="99"/>
  </w:style>
  <w:style w:type="character" w:customStyle="1" w:styleId="48">
    <w:name w:val="Texto independiente 3 Car"/>
    <w:basedOn w:val="11"/>
    <w:link w:val="34"/>
    <w:uiPriority w:val="99"/>
    <w:rPr>
      <w:sz w:val="16"/>
      <w:szCs w:val="16"/>
    </w:rPr>
  </w:style>
  <w:style w:type="character" w:customStyle="1" w:styleId="49">
    <w:name w:val="Texto macro C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 C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 destacada C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TitleCustom"/>
    <w:uiPriority w:val="0"/>
    <w:pPr>
      <w:spacing w:after="100" w:line="276" w:lineRule="auto"/>
    </w:pPr>
    <w:rPr>
      <w:rFonts w:ascii="Aptos Display" w:hAnsi="Aptos Display" w:eastAsiaTheme="minorEastAsia" w:cstheme="minorBidi"/>
      <w:b/>
      <w:color w:val="2A2F33"/>
      <w:sz w:val="44"/>
      <w:szCs w:val="22"/>
      <w:lang w:val="en-US" w:eastAsia="en-US" w:bidi="ar-SA"/>
    </w:rPr>
  </w:style>
  <w:style w:type="paragraph" w:customStyle="1" w:styleId="165">
    <w:name w:val="Heading1Custom"/>
    <w:uiPriority w:val="0"/>
    <w:pPr>
      <w:spacing w:after="100" w:line="276" w:lineRule="auto"/>
    </w:pPr>
    <w:rPr>
      <w:rFonts w:ascii="Aptos Display" w:hAnsi="Aptos Display" w:eastAsiaTheme="minorEastAsia" w:cstheme="minorBidi"/>
      <w:b/>
      <w:color w:val="2A2F33"/>
      <w:sz w:val="34"/>
      <w:szCs w:val="22"/>
      <w:lang w:val="en-US" w:eastAsia="en-US" w:bidi="ar-SA"/>
    </w:rPr>
  </w:style>
  <w:style w:type="paragraph" w:customStyle="1" w:styleId="166">
    <w:name w:val="Heading2Custom"/>
    <w:uiPriority w:val="0"/>
    <w:pPr>
      <w:spacing w:after="100" w:line="276" w:lineRule="auto"/>
    </w:pPr>
    <w:rPr>
      <w:rFonts w:ascii="Aptos Display" w:hAnsi="Aptos Display" w:eastAsiaTheme="minorEastAsia" w:cstheme="minorBidi"/>
      <w:b/>
      <w:color w:val="39A900"/>
      <w:sz w:val="24"/>
      <w:szCs w:val="22"/>
      <w:lang w:val="en-US" w:eastAsia="en-US" w:bidi="ar-SA"/>
    </w:rPr>
  </w:style>
  <w:style w:type="table" w:customStyle="1" w:styleId="167">
    <w:name w:val="Grid Table 4 Accent 1"/>
    <w:basedOn w:val="12"/>
    <w:uiPriority w:val="49"/>
    <w:pPr>
      <w:spacing w:after="0" w:line="240" w:lineRule="auto"/>
    </w:p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849</Words>
  <Characters>5688</Characters>
  <Lines>47</Lines>
  <Paragraphs>13</Paragraphs>
  <TotalTime>30</TotalTime>
  <ScaleCrop>false</ScaleCrop>
  <LinksUpToDate>false</LinksUpToDate>
  <CharactersWithSpaces>6473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Jerson Suarez</dc:creator>
  <dc:description>generated by python-docx</dc:description>
  <cp:lastModifiedBy>Jerson Suarez</cp:lastModifiedBy>
  <dcterms:modified xsi:type="dcterms:W3CDTF">2026-09-16T20:47:08Z</dcterms:modified>
  <dc:subject>Competencia 220501095 - Guía de Aprendizaje 4</dc:subject>
  <dc:title>Taller de reflexión inicial - Organiza la información antes de programar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eyJoZGlkIjoiYTZkODJmZjFhYzM0YmNhMGVjOGMwYzk3N2M3ODVmNzMiLCJ1c2VySWQiOiIyMjE2OTQ0MjEzNjE1In0=</vt:lpwstr>
  </property>
  <property fmtid="{D5CDD505-2E9C-101B-9397-08002B2CF9AE}" pid="3" name="KSOProductBuildVer">
    <vt:lpwstr>3082-12.1.0.28485</vt:lpwstr>
  </property>
  <property fmtid="{D5CDD505-2E9C-101B-9397-08002B2CF9AE}" pid="4" name="ICV">
    <vt:lpwstr>E16B172C097841A287A3ACFED37B894F_13</vt:lpwstr>
  </property>
</Properties>
</file>